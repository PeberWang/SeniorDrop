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793A09">
      <w:pPr>
        <w:jc w:val="center"/>
      </w:pPr>
      <w:r>
        <w:rPr>
          <w:b/>
          <w:sz w:val="28"/>
        </w:rPr>
        <w:t>PPE云端智能大礼包项目构想汇报</w:t>
      </w:r>
    </w:p>
    <w:p w14:paraId="0A6BD788"/>
    <w:p w14:paraId="4655CF55">
      <w:r>
        <w:t>一、项目背景</w:t>
      </w:r>
      <w:r>
        <w:br w:type="textWrapping"/>
      </w:r>
      <w:r>
        <w:br w:type="textWrapping"/>
      </w:r>
      <w:r>
        <w:t>PPE专业每届都有学习委员手工整理"课程资料大礼包"，包含各课程的PPT、笔记、真题等，从上一届传给下一届。但这种手工整理方式存在明显问题：整理过程繁琐枯燥，学委整理意愿不强；代代相传的大礼包内容陈旧、结构杂乱，不好用也不透明。学弟学妹拿到压缩包后，往往不知道从何下手。</w:t>
      </w:r>
      <w:r>
        <w:br w:type="textWrapping"/>
      </w:r>
      <w:r>
        <w:br w:type="textWrapping"/>
      </w:r>
      <w:r>
        <w:t>二、项目初衷</w:t>
      </w:r>
      <w:r>
        <w:br w:type="textWrapping"/>
      </w:r>
      <w:r>
        <w:br w:type="textWrapping"/>
      </w:r>
      <w:r>
        <w:t>我提出"PPE云端智能大礼包"项目，核心目标有二：第一，将分散的课程资料系统化整理到云端，让学弟学妹轻松找到需要的资料；第二，让每位参与的学长学姐都有强而直接的参与感和满足感——不仅是上传资料，更是帮助他们丰富了对课程的理解，为后来者留下了宝贵的学习经验。</w:t>
      </w:r>
      <w:r>
        <w:br w:type="textWrapping"/>
      </w:r>
      <w:r>
        <w:br w:type="textWrapping"/>
      </w:r>
      <w:r>
        <w:t>三、基本构想</w:t>
      </w:r>
      <w:r>
        <w:br w:type="textWrapping"/>
      </w:r>
      <w:r>
        <w:br w:type="textWrapping"/>
      </w:r>
      <w:r>
        <w:t>项目主要包含四大核心设计：</w:t>
      </w:r>
      <w:r>
        <w:br w:type="textWrapping"/>
      </w:r>
      <w:r>
        <w:br w:type="textWrapping"/>
      </w:r>
      <w:r>
        <w:t>第一，云端知识库。学长学姐可以结构化地上传课程资料（类似于填写问卷，说明自己的身份、推荐理由），所有资料存储在飞书云端数据库。系统会自动将资料重命名，体现贡献者名字，如"课程笔记_23级小陈"。</w:t>
      </w:r>
      <w:r>
        <w:br w:type="textWrapping"/>
      </w:r>
      <w:r>
        <w:br w:type="textWrapping"/>
      </w:r>
      <w:r>
        <w:t>第二，基于心得体会的课程文档。各届学习委员会邀请在课程中获得高分的学长学姐撰写学习心得体会。这些心得是项目的核心资产。系统会根据心得体会，自动生成每门课程的专属文档，包含六个部分：课程内容概述、学习难点、老师偏好（考核特征、老师的侧重）、资料分类列表、资料串讲、贡献者列表。</w:t>
      </w:r>
      <w:r>
        <w:br w:type="textWrapping"/>
      </w:r>
      <w:r>
        <w:br w:type="textWrapping"/>
      </w:r>
      <w:r>
        <w:t>第三，贡献者激励机制。每门课程的文档结尾都有贡献者列表，以表格形式呈现：第一列写贡献者（如"22级小王"），第二列写贡献（不仅是上传了什么资料，还有如何帮助我们丰富了对课程的理解）。这让每位学长学姐都能看到自己的价值被认可。</w:t>
      </w:r>
      <w:r>
        <w:br w:type="textWrapping"/>
      </w:r>
      <w:r>
        <w:br w:type="textWrapping"/>
      </w:r>
      <w:r>
        <w:t>第四，修订机制。任何人都可以对课程文档提出修订意见，但是否采纳取决于各届宣传委员的审批。宣传委员掌握修订意见采纳权，以及知识库前言、说明书等部分的修订权。所有提议、采纳、编辑都留下日志，确保透明可追溯。</w:t>
      </w:r>
      <w:r>
        <w:br w:type="textWrapping"/>
      </w:r>
      <w:r>
        <w:br w:type="textWrapping"/>
      </w:r>
      <w:r>
        <w:t>四、使用体验</w:t>
      </w:r>
      <w:r>
        <w:br w:type="textWrapping"/>
      </w:r>
      <w:r>
        <w:br w:type="textWrapping"/>
      </w:r>
      <w:r>
        <w:t>学弟学妹打开飞书文档，看到一个课程列表（类似Notion的inline database），列着"中国经济概论""西方政治思想史"等课程。点击某门课程，就进入该课程的专属页面，页面里基于高分学长学姐的心得体会，流畅、系统、可读性高地串着各种学习资料。需要哪个资料，点击即可下载。</w:t>
      </w:r>
      <w:r>
        <w:br w:type="textWrapping"/>
      </w:r>
      <w:r>
        <w:br w:type="textWrapping"/>
      </w:r>
      <w:r>
        <w:t>五、预期效果</w:t>
      </w:r>
      <w:r>
        <w:br w:type="textWrapping"/>
      </w:r>
      <w:r>
        <w:br w:type="textWrapping"/>
      </w:r>
      <w:r>
        <w:t>项目完成后，将显著改善资料传承的质量和效率：学弟学妹从"拿到一堆乱糟糟的压缩包"变为"看到结构清晰、有经验指导的课程文档"；学长学姐从"默默上传资料"变为"被认可、被感谢的贡献者"。知识库将随时间持续积累，成为PPE专业宝贵的学习资产。</w:t>
      </w:r>
      <w:r>
        <w:br w:type="textWrapping"/>
      </w:r>
      <w:r>
        <w:br w:type="textWrapping"/>
      </w:r>
      <w:r>
        <w:t>六、当前进展</w:t>
      </w:r>
      <w:r>
        <w:br w:type="textWrapping"/>
      </w:r>
      <w:r>
        <w:br w:type="textWrapping"/>
      </w:r>
      <w:r>
        <w:t>目前已完成技术方案设计和Demo测试，验证了核心功能的可行性。下一步将推进权限申请和正式部署，预计可在本学期内投入使用</w:t>
      </w:r>
      <w:bookmarkStart w:id="0" w:name="_GoBack"/>
      <w:bookmarkEnd w:id="0"/>
      <w:r>
        <w:t>。</w:t>
      </w:r>
      <w:r>
        <w:br w:type="textWrapping"/>
      </w:r>
      <w:r>
        <w:br w:type="textWrapping"/>
      </w:r>
      <w:r>
        <w:t>以上是项目的基本构想，期待与大家共同完善和推进。</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D579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1079</Words>
  <Characters>1115</Characters>
  <Lines>0</Lines>
  <Paragraphs>0</Paragraphs>
  <TotalTime>1</TotalTime>
  <ScaleCrop>false</ScaleCrop>
  <LinksUpToDate>false</LinksUpToDate>
  <CharactersWithSpaces>1116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WANG Mingpei</cp:lastModifiedBy>
  <dcterms:modified xsi:type="dcterms:W3CDTF">2026-03-13T09:29:17Z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eyJoZGlkIjoiOGIwNjc0OWRhYWZmM2RjNDllNzA4YWJhMWRkYzFjMGYiLCJ1c2VySWQiOiIzODg3MDc3NTUifQ==</vt:lpwstr>
  </property>
  <property fmtid="{D5CDD505-2E9C-101B-9397-08002B2CF9AE}" pid="3" name="KSOProductBuildVer">
    <vt:lpwstr>2052-12.1.0.24034</vt:lpwstr>
  </property>
  <property fmtid="{D5CDD505-2E9C-101B-9397-08002B2CF9AE}" pid="4" name="ICV">
    <vt:lpwstr>E5E81F34E1B1454FB3580B5234D8352F_12</vt:lpwstr>
  </property>
</Properties>
</file>